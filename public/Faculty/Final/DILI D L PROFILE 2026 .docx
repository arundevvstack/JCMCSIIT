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BF2D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PROFILE</w:t>
      </w:r>
    </w:p>
    <w:p w14:paraId="14F2B19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495FC6A">
      <w:pPr>
        <w:numPr>
          <w:ilvl w:val="0"/>
          <w:numId w:val="11"/>
        </w:numPr>
        <w:ind w:left="420" w:leftChars="0" w:hanging="42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Full Name  </w:t>
      </w:r>
    </w:p>
    <w:p w14:paraId="601C540C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19FADCFD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Mrs. Dili  D L   </w:t>
      </w:r>
    </w:p>
    <w:p w14:paraId="26E54539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7772D5">
      <w:pPr>
        <w:numPr>
          <w:ilvl w:val="0"/>
          <w:numId w:val="11"/>
        </w:numPr>
        <w:ind w:left="420" w:leftChars="0" w:hanging="42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Designation </w:t>
      </w:r>
    </w:p>
    <w:p w14:paraId="4F4BB972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4F101B37">
      <w:pPr>
        <w:numPr>
          <w:ilvl w:val="0"/>
          <w:numId w:val="0"/>
        </w:numPr>
        <w:ind w:leftChars="0"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Assistant Professor in Mathematics</w:t>
      </w:r>
    </w:p>
    <w:p w14:paraId="3766514E">
      <w:pPr>
        <w:numPr>
          <w:ilvl w:val="0"/>
          <w:numId w:val="0"/>
        </w:numPr>
        <w:ind w:leftChars="0"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8C2013">
      <w:pPr>
        <w:numPr>
          <w:ilvl w:val="0"/>
          <w:numId w:val="11"/>
        </w:numPr>
        <w:ind w:left="420" w:leftChars="0" w:hanging="42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Educational Qualifications </w:t>
      </w:r>
    </w:p>
    <w:p w14:paraId="23145794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2BDE303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MSc Mathematics</w:t>
      </w:r>
    </w:p>
    <w:p w14:paraId="1A8E2C3E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00D995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B.Ed Mathematics</w:t>
      </w:r>
    </w:p>
    <w:p w14:paraId="34A7D990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F43777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SET Mathematics</w:t>
      </w:r>
    </w:p>
    <w:p w14:paraId="3CB83AA2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800D75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MPhil Mathematics</w:t>
      </w:r>
    </w:p>
    <w:p w14:paraId="0A1D11BD">
      <w:pPr>
        <w:numPr>
          <w:ilvl w:val="0"/>
          <w:numId w:val="0"/>
        </w:numPr>
        <w:ind w:leftChars="0" w:firstLine="420" w:firstLineChars="1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8F3655">
      <w:pPr>
        <w:numPr>
          <w:ilvl w:val="0"/>
          <w:numId w:val="11"/>
        </w:numPr>
        <w:ind w:left="420" w:leftChars="0" w:hanging="42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Areas of Specialization</w:t>
      </w:r>
    </w:p>
    <w:p w14:paraId="548F72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903BA68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Linear Algebra</w:t>
      </w:r>
    </w:p>
    <w:p w14:paraId="1DA83570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Calculus</w:t>
      </w:r>
    </w:p>
    <w:p w14:paraId="0F23749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25EC428A">
      <w:pPr>
        <w:numPr>
          <w:ilvl w:val="0"/>
          <w:numId w:val="11"/>
        </w:numPr>
        <w:ind w:left="420" w:leftChars="0" w:hanging="420" w:firstLineChars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Teaching Experience</w:t>
      </w:r>
    </w:p>
    <w:p w14:paraId="356A71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BB62059">
      <w:pPr>
        <w:numPr>
          <w:ilvl w:val="0"/>
          <w:numId w:val="13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Assistant Professor  at  John Cox Memorial CSIIT from 2011</w:t>
      </w:r>
    </w:p>
    <w:p w14:paraId="6D14CACC">
      <w:pPr>
        <w:numPr>
          <w:ilvl w:val="0"/>
          <w:numId w:val="13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Guest Lecturer in Mathematics at SCT College of Engineering Pappanamcode in 2010</w:t>
      </w:r>
    </w:p>
    <w:p w14:paraId="6D35E0B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6AA3235">
      <w:pPr>
        <w:numPr>
          <w:ilvl w:val="0"/>
          <w:numId w:val="14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Responsibilities</w:t>
      </w:r>
    </w:p>
    <w:p w14:paraId="45113643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75B5A8EC">
      <w:pPr>
        <w:numPr>
          <w:ilvl w:val="0"/>
          <w:numId w:val="15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Exam cell coordinator </w:t>
      </w:r>
    </w:p>
    <w:p w14:paraId="561326E1">
      <w:pPr>
        <w:numPr>
          <w:ilvl w:val="0"/>
          <w:numId w:val="16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Staff Advisor AIML 2025 admission </w:t>
      </w:r>
    </w:p>
    <w:p w14:paraId="197825AA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Convener of Staff meeting</w:t>
      </w:r>
    </w:p>
    <w:p w14:paraId="778C6E9C">
      <w:pPr>
        <w:numPr>
          <w:ilvl w:val="0"/>
          <w:numId w:val="16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Convener of Amenities committee </w:t>
      </w:r>
    </w:p>
    <w:p w14:paraId="2C7A25D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</w:t>
      </w:r>
    </w:p>
    <w:p w14:paraId="0A28FA5C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Cambria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mbria" w:cs="Times New Roman"/>
          <w:b/>
          <w:bCs/>
          <w:sz w:val="28"/>
          <w:szCs w:val="28"/>
          <w:lang w:val="en-US"/>
        </w:rPr>
        <w:t>FDPs / Workshops attended</w:t>
      </w:r>
    </w:p>
    <w:p w14:paraId="564CFCC6">
      <w:pPr>
        <w:numPr>
          <w:ilvl w:val="0"/>
          <w:numId w:val="0"/>
        </w:numPr>
        <w:ind w:leftChars="0"/>
        <w:rPr>
          <w:rFonts w:hint="default" w:ascii="Times New Roman" w:hAnsi="Times New Roman" w:eastAsia="Cambria" w:cs="Times New Roman"/>
          <w:sz w:val="28"/>
          <w:szCs w:val="28"/>
        </w:rPr>
      </w:pPr>
    </w:p>
    <w:p w14:paraId="171DB402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Participated in one week online FDP on ‘Research Methedology and Academic Writing in the Digital Age ‘organized by AMIEE, May 2026</w:t>
      </w:r>
    </w:p>
    <w:p w14:paraId="5238CFFF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Attended Workshop on ‘AI powered teaching - Practical strategies every teacher can use’ by TeachBetter.ai , May 2026</w:t>
      </w:r>
    </w:p>
    <w:p w14:paraId="1B21E8D6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Participated  webinar on A to Z of online teaching conducted by upEducators, May 2026</w:t>
      </w:r>
    </w:p>
    <w:p w14:paraId="56EE855B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Participated in 5 day  national online FDP on ‘Next Generation AI:LLMS , Agentic and Multi-Agent Systems’ organized by Baselious Mathews II College of Engineering, April 2026</w:t>
      </w:r>
    </w:p>
    <w:p w14:paraId="76317FF3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Participated in 6 day FDP on ‘Scientific Foundations for Emerging Technologies’,Vidya Academyof Science and Technology, April 2026</w:t>
      </w:r>
    </w:p>
    <w:p w14:paraId="166DE43F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>Participated in one week online FDP on ‘AI Tools for Teaching, Research and Academic Writing’,organized by AMIEE,  April 2026</w:t>
      </w:r>
    </w:p>
    <w:p w14:paraId="34FF8D61">
      <w:pPr>
        <w:numPr>
          <w:ilvl w:val="0"/>
          <w:numId w:val="18"/>
        </w:numPr>
        <w:ind w:left="420" w:leftChars="0" w:hanging="420" w:firstLineChars="0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6 days FDP on applications of Mathematics in Science and</w:t>
      </w:r>
    </w:p>
    <w:p w14:paraId="523E2A46">
      <w:pPr>
        <w:spacing w:beforeLines="0" w:afterLines="0"/>
        <w:ind w:firstLine="360" w:firstLineChars="15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Technology (AMST- 2025 ) held at VIDYA ACADEMY OF SCIENCE AND</w:t>
      </w:r>
    </w:p>
    <w:p w14:paraId="6833545B">
      <w:pPr>
        <w:spacing w:beforeLines="0" w:afterLines="0"/>
        <w:ind w:firstLine="360" w:firstLineChars="15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TECHNOLOGY,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 xml:space="preserve">Thrissur 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(J</w:t>
      </w:r>
      <w:r>
        <w:rPr>
          <w:rFonts w:hint="default" w:ascii="Cambria" w:hAnsi="Cambria" w:eastAsia="Cambria"/>
          <w:sz w:val="24"/>
          <w:szCs w:val="24"/>
          <w:lang w:val="en-US"/>
        </w:rPr>
        <w:t>anuary</w:t>
      </w:r>
      <w:r>
        <w:rPr>
          <w:rFonts w:hint="default" w:ascii="Cambria" w:hAnsi="Cambria" w:eastAsia="Cambria"/>
          <w:sz w:val="24"/>
          <w:szCs w:val="24"/>
        </w:rPr>
        <w:t xml:space="preserve"> 2025)</w:t>
      </w:r>
    </w:p>
    <w:p w14:paraId="2FF1D1D2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online webinar ROWS 2024 organized by Raman Optronics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Webinar Series -2024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</w:p>
    <w:p w14:paraId="65A6BC5E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Successfully completed one month online FDP on Artificial Intelligence (AI)</w:t>
      </w:r>
    </w:p>
    <w:p w14:paraId="2D55B951">
      <w:pPr>
        <w:spacing w:beforeLines="0" w:afterLines="0"/>
        <w:ind w:firstLine="360" w:firstLineChars="15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organized by Skill Dzire in collaboration with AICTE.(July 2024)</w:t>
      </w:r>
    </w:p>
    <w:p w14:paraId="6709E8E5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Completed the FDP on LINEAR ALGEBRA AND ITS APPLICATIONS at LBS</w:t>
      </w:r>
    </w:p>
    <w:p w14:paraId="6D272770">
      <w:pPr>
        <w:spacing w:beforeLines="0" w:afterLines="0"/>
        <w:ind w:firstLine="440" w:firstLineChars="200"/>
        <w:jc w:val="left"/>
        <w:rPr>
          <w:rFonts w:hint="default" w:ascii="Cambria" w:hAnsi="Cambria" w:eastAsia="Cambria"/>
          <w:sz w:val="22"/>
          <w:szCs w:val="22"/>
          <w:lang w:val="en-US"/>
        </w:rPr>
      </w:pPr>
      <w:r>
        <w:rPr>
          <w:rFonts w:hint="default" w:ascii="Cambria" w:hAnsi="Cambria" w:eastAsia="Cambria"/>
          <w:sz w:val="22"/>
          <w:szCs w:val="22"/>
        </w:rPr>
        <w:t>INSTITUTE OF TECHNOLOGY FOR WOMEN, THIRUVANANTHAPURAM (TEQIP</w:t>
      </w:r>
      <w:r>
        <w:rPr>
          <w:rFonts w:hint="default" w:ascii="Cambria" w:hAnsi="Cambria" w:eastAsia="Cambria"/>
          <w:sz w:val="22"/>
          <w:szCs w:val="22"/>
          <w:lang w:val="en-US"/>
        </w:rPr>
        <w:t xml:space="preserve"> II) </w:t>
      </w:r>
    </w:p>
    <w:p w14:paraId="529AAFDC">
      <w:pPr>
        <w:spacing w:beforeLines="0" w:afterLines="0"/>
        <w:ind w:firstLine="440" w:firstLineChars="200"/>
        <w:jc w:val="left"/>
        <w:rPr>
          <w:rFonts w:hint="default" w:ascii="Cambria" w:hAnsi="Cambria" w:eastAsia="Cambria"/>
          <w:sz w:val="22"/>
          <w:szCs w:val="22"/>
        </w:rPr>
      </w:pPr>
      <w:r>
        <w:rPr>
          <w:rFonts w:hint="default" w:ascii="Cambria" w:hAnsi="Cambria" w:eastAsia="Cambria"/>
          <w:sz w:val="22"/>
          <w:szCs w:val="22"/>
        </w:rPr>
        <w:t>(April 2022)</w:t>
      </w:r>
    </w:p>
    <w:p w14:paraId="1D043D87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5 days international webinar on Recent Trends in Applied</w:t>
      </w:r>
    </w:p>
    <w:p w14:paraId="2AD46934">
      <w:pPr>
        <w:spacing w:beforeLines="0" w:afterLines="0"/>
        <w:ind w:firstLine="480" w:firstLineChars="20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Mathematics organized by Department of Mathematics, Sasthamcotta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 ,2021     </w:t>
      </w:r>
    </w:p>
    <w:p w14:paraId="13E66C48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5 days National level webinar on Mathematical software</w:t>
      </w:r>
    </w:p>
    <w:p w14:paraId="7BE171FC">
      <w:pPr>
        <w:spacing w:beforeLines="0" w:afterLines="0"/>
        <w:ind w:firstLine="480" w:firstLineChars="20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workshop organized by the Department of Applied Science and Humanities,</w:t>
      </w:r>
    </w:p>
    <w:p w14:paraId="7F094C0C">
      <w:pPr>
        <w:spacing w:beforeLines="0" w:afterLines="0"/>
        <w:ind w:firstLine="480" w:firstLineChars="20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Thrissur (June 2021)</w:t>
      </w:r>
    </w:p>
    <w:p w14:paraId="07FBF9F8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National Webinar on Approximation using Dirac Sequences held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at Mother Theresa College , Nellikad, Thiruvananthapuram.</w:t>
      </w:r>
    </w:p>
    <w:p w14:paraId="4BEB1C75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30 hrs Online FDP on Mathematics for Machine Learning held at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College of Engineering Trivandrum.</w:t>
      </w:r>
    </w:p>
    <w:p w14:paraId="4B42F191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 xml:space="preserve">Resource person </w:t>
      </w:r>
      <w:r>
        <w:rPr>
          <w:rFonts w:hint="default" w:ascii="Cambria" w:hAnsi="Cambria" w:eastAsia="Cambria"/>
          <w:sz w:val="24"/>
          <w:szCs w:val="24"/>
          <w:lang w:val="en-US"/>
        </w:rPr>
        <w:t>for</w:t>
      </w:r>
      <w:r>
        <w:rPr>
          <w:rFonts w:hint="default" w:ascii="Cambria" w:hAnsi="Cambria" w:eastAsia="Cambria"/>
          <w:sz w:val="24"/>
          <w:szCs w:val="24"/>
        </w:rPr>
        <w:t xml:space="preserve"> the Student Induction Program 2020 on the topic Basics of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Differential Calculus</w:t>
      </w:r>
    </w:p>
    <w:p w14:paraId="6B3E6229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 xml:space="preserve">Participated in 3 days National seminar on </w:t>
      </w:r>
      <w:r>
        <w:rPr>
          <w:rFonts w:hint="default" w:ascii="Cambria" w:hAnsi="Cambria" w:eastAsia="Cambria"/>
          <w:sz w:val="24"/>
          <w:szCs w:val="24"/>
          <w:lang w:val="en-US"/>
        </w:rPr>
        <w:t>‘</w:t>
      </w:r>
      <w:r>
        <w:rPr>
          <w:rFonts w:hint="default" w:ascii="Cambria" w:hAnsi="Cambria" w:eastAsia="Cambria"/>
          <w:sz w:val="24"/>
          <w:szCs w:val="24"/>
        </w:rPr>
        <w:t>Glimpses of Real Analysis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’ </w:t>
      </w:r>
      <w:r>
        <w:rPr>
          <w:rFonts w:hint="default" w:ascii="Cambria" w:hAnsi="Cambria" w:eastAsia="Cambria"/>
          <w:sz w:val="24"/>
          <w:szCs w:val="24"/>
        </w:rPr>
        <w:t>organized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by MMS Govt Arts and Science College ,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Malayinkeezhu (Dec 2019)</w:t>
      </w:r>
    </w:p>
    <w:p w14:paraId="275CC779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Participated in 3 days workshop on Integral Transforms and its Application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organized by College of Engineering, Perumon. (TEQIP) (March 2017)</w:t>
      </w:r>
    </w:p>
    <w:p w14:paraId="1DDD123F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 xml:space="preserve">Participated in workshop on </w:t>
      </w:r>
      <w:r>
        <w:rPr>
          <w:rFonts w:hint="default" w:ascii="Cambria" w:hAnsi="Cambria" w:eastAsia="Cambria"/>
          <w:sz w:val="24"/>
          <w:szCs w:val="24"/>
          <w:lang w:val="en-US"/>
        </w:rPr>
        <w:t>‘</w:t>
      </w:r>
      <w:r>
        <w:rPr>
          <w:rFonts w:hint="default" w:ascii="Cambria" w:hAnsi="Cambria" w:eastAsia="Cambria"/>
          <w:sz w:val="24"/>
          <w:szCs w:val="24"/>
        </w:rPr>
        <w:t>S</w:t>
      </w:r>
      <w:r>
        <w:rPr>
          <w:rFonts w:hint="default" w:ascii="Cambria" w:hAnsi="Cambria" w:eastAsia="Cambria"/>
          <w:sz w:val="24"/>
          <w:szCs w:val="24"/>
          <w:lang w:val="en-US"/>
        </w:rPr>
        <w:t>tochastic</w:t>
      </w:r>
      <w:r>
        <w:rPr>
          <w:rFonts w:hint="default" w:ascii="Cambria" w:hAnsi="Cambria" w:eastAsia="Cambria"/>
          <w:sz w:val="24"/>
          <w:szCs w:val="24"/>
        </w:rPr>
        <w:t xml:space="preserve"> P</w:t>
      </w:r>
      <w:r>
        <w:rPr>
          <w:rFonts w:hint="default" w:ascii="Cambria" w:hAnsi="Cambria" w:eastAsia="Cambria"/>
          <w:sz w:val="24"/>
          <w:szCs w:val="24"/>
          <w:lang w:val="en-US"/>
        </w:rPr>
        <w:t>rocess’</w:t>
      </w:r>
      <w:r>
        <w:rPr>
          <w:rFonts w:hint="default" w:ascii="Cambria" w:hAnsi="Cambria" w:eastAsia="Cambria"/>
          <w:sz w:val="24"/>
          <w:szCs w:val="24"/>
        </w:rPr>
        <w:t xml:space="preserve"> at ACE College of</w:t>
      </w:r>
    </w:p>
    <w:p w14:paraId="47A340FF">
      <w:pPr>
        <w:spacing w:beforeLines="0" w:afterLines="0"/>
        <w:ind w:firstLine="480" w:firstLineChars="20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Engineering Trivandrum.(D</w:t>
      </w:r>
      <w:r>
        <w:rPr>
          <w:rFonts w:hint="default" w:ascii="Cambria" w:hAnsi="Cambria" w:eastAsia="Cambria"/>
          <w:sz w:val="24"/>
          <w:szCs w:val="24"/>
          <w:lang w:val="en-US"/>
        </w:rPr>
        <w:t>ecember</w:t>
      </w:r>
      <w:r>
        <w:rPr>
          <w:rFonts w:hint="default" w:ascii="Cambria" w:hAnsi="Cambria" w:eastAsia="Cambria"/>
          <w:sz w:val="24"/>
          <w:szCs w:val="24"/>
        </w:rPr>
        <w:t xml:space="preserve"> 2016)</w:t>
      </w:r>
    </w:p>
    <w:p w14:paraId="0C40D87F">
      <w:pPr>
        <w:numPr>
          <w:ilvl w:val="0"/>
          <w:numId w:val="18"/>
        </w:numPr>
        <w:spacing w:beforeLines="0" w:afterLines="0"/>
        <w:ind w:left="420" w:leftChars="0" w:hanging="420" w:firstLineChars="0"/>
        <w:jc w:val="left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 xml:space="preserve">Participated in seminar on </w:t>
      </w:r>
      <w:r>
        <w:rPr>
          <w:rFonts w:hint="default" w:ascii="Cambria" w:hAnsi="Cambria" w:eastAsia="Cambria"/>
          <w:sz w:val="24"/>
          <w:szCs w:val="24"/>
          <w:lang w:val="en-US"/>
        </w:rPr>
        <w:t>‘</w:t>
      </w:r>
      <w:r>
        <w:rPr>
          <w:rFonts w:hint="default" w:ascii="Cambria" w:hAnsi="Cambria" w:eastAsia="Cambria"/>
          <w:sz w:val="24"/>
          <w:szCs w:val="24"/>
        </w:rPr>
        <w:t>Differential Equations and Fourier Series- Some</w:t>
      </w:r>
      <w:r>
        <w:rPr>
          <w:rFonts w:hint="default" w:ascii="Cambria" w:hAnsi="Cambria" w:eastAsia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Cambria"/>
          <w:sz w:val="24"/>
          <w:szCs w:val="24"/>
        </w:rPr>
        <w:t>Applications</w:t>
      </w:r>
      <w:r>
        <w:rPr>
          <w:rFonts w:hint="default" w:ascii="Cambria" w:hAnsi="Cambria" w:eastAsia="Cambria"/>
          <w:sz w:val="24"/>
          <w:szCs w:val="24"/>
          <w:lang w:val="en-US"/>
        </w:rPr>
        <w:t>’</w:t>
      </w:r>
      <w:r>
        <w:rPr>
          <w:rFonts w:hint="default" w:ascii="Cambria" w:hAnsi="Cambria" w:eastAsia="Cambria"/>
          <w:sz w:val="24"/>
          <w:szCs w:val="24"/>
        </w:rPr>
        <w:t xml:space="preserve"> held at Mar Baselios College of Engineering and Technology,</w:t>
      </w:r>
    </w:p>
    <w:p w14:paraId="6C209C63">
      <w:pPr>
        <w:numPr>
          <w:ilvl w:val="0"/>
          <w:numId w:val="0"/>
        </w:numPr>
        <w:ind w:leftChars="0" w:firstLine="360" w:firstLineChars="150"/>
        <w:rPr>
          <w:rFonts w:hint="default" w:ascii="Cambria" w:hAnsi="Cambria" w:eastAsia="Cambria"/>
          <w:sz w:val="24"/>
          <w:szCs w:val="24"/>
        </w:rPr>
      </w:pPr>
      <w:r>
        <w:rPr>
          <w:rFonts w:hint="default" w:ascii="Cambria" w:hAnsi="Cambria" w:eastAsia="Cambria"/>
          <w:sz w:val="24"/>
          <w:szCs w:val="24"/>
        </w:rPr>
        <w:t>Thiruvananthapuram.(J</w:t>
      </w:r>
      <w:r>
        <w:rPr>
          <w:rFonts w:hint="default" w:ascii="Cambria" w:hAnsi="Cambria" w:eastAsia="Cambria"/>
          <w:sz w:val="24"/>
          <w:szCs w:val="24"/>
          <w:lang w:val="en-US"/>
        </w:rPr>
        <w:t>anuary</w:t>
      </w:r>
      <w:r>
        <w:rPr>
          <w:rFonts w:hint="default" w:ascii="Cambria" w:hAnsi="Cambria" w:eastAsia="Cambria"/>
          <w:sz w:val="24"/>
          <w:szCs w:val="24"/>
        </w:rPr>
        <w:t xml:space="preserve"> 2016)</w:t>
      </w:r>
    </w:p>
    <w:p w14:paraId="6689CD80">
      <w:pPr>
        <w:numPr>
          <w:ilvl w:val="0"/>
          <w:numId w:val="0"/>
        </w:numPr>
        <w:ind w:leftChars="0" w:firstLine="360" w:firstLineChars="150"/>
        <w:rPr>
          <w:rFonts w:hint="default" w:ascii="Cambria" w:hAnsi="Cambria" w:eastAsia="Cambria"/>
          <w:sz w:val="24"/>
          <w:szCs w:val="24"/>
        </w:rPr>
      </w:pPr>
    </w:p>
    <w:p w14:paraId="23225CC4">
      <w:pPr>
        <w:numPr>
          <w:ilvl w:val="0"/>
          <w:numId w:val="19"/>
        </w:numPr>
        <w:ind w:left="420" w:leftChars="0" w:hanging="420" w:firstLineChars="0"/>
        <w:rPr>
          <w:rFonts w:hint="default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Additional Certifications</w:t>
      </w:r>
    </w:p>
    <w:p w14:paraId="3CFC91A3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</w:rPr>
      </w:pPr>
    </w:p>
    <w:p w14:paraId="2F3954C5">
      <w:pPr>
        <w:numPr>
          <w:ilvl w:val="0"/>
          <w:numId w:val="20"/>
        </w:numPr>
        <w:ind w:left="420" w:leftChars="0" w:hanging="420" w:firstLine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NPTEL (Advanced Engineering Mathematics)</w:t>
      </w:r>
    </w:p>
    <w:p w14:paraId="1869D50C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668D5978">
      <w:pPr>
        <w:numPr>
          <w:ilvl w:val="0"/>
          <w:numId w:val="20"/>
        </w:numPr>
        <w:ind w:left="420" w:leftChars="0" w:hanging="420" w:firstLine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NPTEL (Advanced Linear Algebra)</w:t>
      </w:r>
    </w:p>
    <w:p w14:paraId="5A54529B"/>
    <w:p w14:paraId="226ED36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D7681"/>
    <w:multiLevelType w:val="singleLevel"/>
    <w:tmpl w:val="98AD76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C92010"/>
    <w:multiLevelType w:val="singleLevel"/>
    <w:tmpl w:val="B5C9201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618FB8"/>
    <w:multiLevelType w:val="singleLevel"/>
    <w:tmpl w:val="B9618FB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9098803"/>
    <w:multiLevelType w:val="singleLevel"/>
    <w:tmpl w:val="C90988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AB9C5C9"/>
    <w:multiLevelType w:val="singleLevel"/>
    <w:tmpl w:val="DAB9C5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D7E9389"/>
    <w:multiLevelType w:val="singleLevel"/>
    <w:tmpl w:val="DD7E938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E1EFD21"/>
    <w:multiLevelType w:val="singleLevel"/>
    <w:tmpl w:val="DE1EFD2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2"/>
        <w:szCs w:val="22"/>
      </w:rPr>
    </w:lvl>
  </w:abstractNum>
  <w:abstractNum w:abstractNumId="7">
    <w:nsid w:val="DF471827"/>
    <w:multiLevelType w:val="singleLevel"/>
    <w:tmpl w:val="DF4718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582A847"/>
    <w:multiLevelType w:val="singleLevel"/>
    <w:tmpl w:val="F582A8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0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3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4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5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6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7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8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9">
    <w:nsid w:val="6E135AF0"/>
    <w:multiLevelType w:val="singleLevel"/>
    <w:tmpl w:val="6E135A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num w:numId="1">
    <w:abstractNumId w:val="18"/>
  </w:num>
  <w:num w:numId="2">
    <w:abstractNumId w:val="16"/>
  </w:num>
  <w:num w:numId="3">
    <w:abstractNumId w:val="15"/>
  </w:num>
  <w:num w:numId="4">
    <w:abstractNumId w:val="14"/>
  </w:num>
  <w:num w:numId="5">
    <w:abstractNumId w:val="13"/>
  </w:num>
  <w:num w:numId="6">
    <w:abstractNumId w:val="17"/>
  </w:num>
  <w:num w:numId="7">
    <w:abstractNumId w:val="12"/>
  </w:num>
  <w:num w:numId="8">
    <w:abstractNumId w:val="11"/>
  </w:num>
  <w:num w:numId="9">
    <w:abstractNumId w:val="10"/>
  </w:num>
  <w:num w:numId="10">
    <w:abstractNumId w:val="9"/>
  </w:num>
  <w:num w:numId="11">
    <w:abstractNumId w:val="0"/>
  </w:num>
  <w:num w:numId="12">
    <w:abstractNumId w:val="2"/>
  </w:num>
  <w:num w:numId="13">
    <w:abstractNumId w:val="1"/>
  </w:num>
  <w:num w:numId="14">
    <w:abstractNumId w:val="4"/>
  </w:num>
  <w:num w:numId="15">
    <w:abstractNumId w:val="5"/>
  </w:num>
  <w:num w:numId="16">
    <w:abstractNumId w:val="8"/>
  </w:num>
  <w:num w:numId="17">
    <w:abstractNumId w:val="6"/>
  </w:num>
  <w:num w:numId="18">
    <w:abstractNumId w:val="3"/>
  </w:num>
  <w:num w:numId="19">
    <w:abstractNumId w:val="1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00E8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0290"/>
    <w:rsid w:val="00EC24C6"/>
    <w:rsid w:val="00EF2933"/>
    <w:rsid w:val="00F05146"/>
    <w:rsid w:val="00F1115D"/>
    <w:rsid w:val="00F1626D"/>
    <w:rsid w:val="00F3513C"/>
    <w:rsid w:val="00F465C5"/>
    <w:rsid w:val="00F5180D"/>
    <w:rsid w:val="00F51B21"/>
    <w:rsid w:val="00F51D87"/>
    <w:rsid w:val="00F7557B"/>
    <w:rsid w:val="00F8455C"/>
    <w:rsid w:val="01471A81"/>
    <w:rsid w:val="015A1568"/>
    <w:rsid w:val="0173411D"/>
    <w:rsid w:val="01B91719"/>
    <w:rsid w:val="01DB319C"/>
    <w:rsid w:val="01E3799E"/>
    <w:rsid w:val="02AB79DD"/>
    <w:rsid w:val="02BB71DD"/>
    <w:rsid w:val="03304583"/>
    <w:rsid w:val="0374345B"/>
    <w:rsid w:val="038A69F0"/>
    <w:rsid w:val="039A1CAA"/>
    <w:rsid w:val="0478409D"/>
    <w:rsid w:val="049556AD"/>
    <w:rsid w:val="04B76D6E"/>
    <w:rsid w:val="04D52B69"/>
    <w:rsid w:val="04F67132"/>
    <w:rsid w:val="055A595C"/>
    <w:rsid w:val="05A55FBC"/>
    <w:rsid w:val="062A2B82"/>
    <w:rsid w:val="06766D1F"/>
    <w:rsid w:val="067D5957"/>
    <w:rsid w:val="06A13FBA"/>
    <w:rsid w:val="072F687A"/>
    <w:rsid w:val="07342C69"/>
    <w:rsid w:val="07FC6546"/>
    <w:rsid w:val="080528C5"/>
    <w:rsid w:val="081417C8"/>
    <w:rsid w:val="086B2731"/>
    <w:rsid w:val="086B37E8"/>
    <w:rsid w:val="08A656A1"/>
    <w:rsid w:val="08BF4A0E"/>
    <w:rsid w:val="08D306C7"/>
    <w:rsid w:val="08EA7792"/>
    <w:rsid w:val="096F5DAB"/>
    <w:rsid w:val="0A1F7B28"/>
    <w:rsid w:val="0A466415"/>
    <w:rsid w:val="0B176DE2"/>
    <w:rsid w:val="0B9D5EA8"/>
    <w:rsid w:val="0B9F6D1F"/>
    <w:rsid w:val="0C32639D"/>
    <w:rsid w:val="0C4153EA"/>
    <w:rsid w:val="0C6E16F8"/>
    <w:rsid w:val="0CA3555A"/>
    <w:rsid w:val="0D0C2BB8"/>
    <w:rsid w:val="0DB4420C"/>
    <w:rsid w:val="0E612F18"/>
    <w:rsid w:val="0EB43A28"/>
    <w:rsid w:val="0F0E1587"/>
    <w:rsid w:val="0F1210C2"/>
    <w:rsid w:val="0F426F80"/>
    <w:rsid w:val="0F854BB0"/>
    <w:rsid w:val="0F874980"/>
    <w:rsid w:val="0FAD2856"/>
    <w:rsid w:val="10614099"/>
    <w:rsid w:val="10E34753"/>
    <w:rsid w:val="113073D1"/>
    <w:rsid w:val="11AD015D"/>
    <w:rsid w:val="11B40B38"/>
    <w:rsid w:val="11D95B0B"/>
    <w:rsid w:val="123A29EB"/>
    <w:rsid w:val="12677C09"/>
    <w:rsid w:val="12980F35"/>
    <w:rsid w:val="12AA54FB"/>
    <w:rsid w:val="131C7819"/>
    <w:rsid w:val="131D1352"/>
    <w:rsid w:val="136C60D2"/>
    <w:rsid w:val="13703B2C"/>
    <w:rsid w:val="137F43C5"/>
    <w:rsid w:val="13807E2C"/>
    <w:rsid w:val="140F6F48"/>
    <w:rsid w:val="145F0177"/>
    <w:rsid w:val="149612B1"/>
    <w:rsid w:val="14C34594"/>
    <w:rsid w:val="14EB1F91"/>
    <w:rsid w:val="151A5A00"/>
    <w:rsid w:val="1541241D"/>
    <w:rsid w:val="156363FD"/>
    <w:rsid w:val="15815B4F"/>
    <w:rsid w:val="15C74CD5"/>
    <w:rsid w:val="15E105C8"/>
    <w:rsid w:val="160F2F69"/>
    <w:rsid w:val="164107BD"/>
    <w:rsid w:val="16DF192C"/>
    <w:rsid w:val="16EB31F5"/>
    <w:rsid w:val="17153CEE"/>
    <w:rsid w:val="171B04CB"/>
    <w:rsid w:val="17C93E41"/>
    <w:rsid w:val="17E537A1"/>
    <w:rsid w:val="180D7ADF"/>
    <w:rsid w:val="191D66DD"/>
    <w:rsid w:val="1971594C"/>
    <w:rsid w:val="19881915"/>
    <w:rsid w:val="19BF78A1"/>
    <w:rsid w:val="1A0B20EB"/>
    <w:rsid w:val="1A5161E2"/>
    <w:rsid w:val="1A647FD9"/>
    <w:rsid w:val="1A681C1B"/>
    <w:rsid w:val="1A7A4312"/>
    <w:rsid w:val="1A7E2AF9"/>
    <w:rsid w:val="1AF127BC"/>
    <w:rsid w:val="1C336993"/>
    <w:rsid w:val="1C405307"/>
    <w:rsid w:val="1C6D3DC3"/>
    <w:rsid w:val="1C97580E"/>
    <w:rsid w:val="1D144794"/>
    <w:rsid w:val="1D9D1F0A"/>
    <w:rsid w:val="1D9D4F3B"/>
    <w:rsid w:val="1D9F5208"/>
    <w:rsid w:val="1E0F7527"/>
    <w:rsid w:val="1E101EA3"/>
    <w:rsid w:val="1E456108"/>
    <w:rsid w:val="1E9621D4"/>
    <w:rsid w:val="1EF13407"/>
    <w:rsid w:val="1F1262D1"/>
    <w:rsid w:val="1F17668C"/>
    <w:rsid w:val="1FD16A32"/>
    <w:rsid w:val="1FE44638"/>
    <w:rsid w:val="1FF407D7"/>
    <w:rsid w:val="1FFF6B11"/>
    <w:rsid w:val="20995370"/>
    <w:rsid w:val="209F64C7"/>
    <w:rsid w:val="20A85EE2"/>
    <w:rsid w:val="21796D94"/>
    <w:rsid w:val="217D36A9"/>
    <w:rsid w:val="21B132D4"/>
    <w:rsid w:val="21EE4E29"/>
    <w:rsid w:val="22196534"/>
    <w:rsid w:val="222F2E0D"/>
    <w:rsid w:val="2233480B"/>
    <w:rsid w:val="224A024D"/>
    <w:rsid w:val="22DB2D94"/>
    <w:rsid w:val="235D69C1"/>
    <w:rsid w:val="2415665F"/>
    <w:rsid w:val="24527771"/>
    <w:rsid w:val="24715ECA"/>
    <w:rsid w:val="24813650"/>
    <w:rsid w:val="24863878"/>
    <w:rsid w:val="24BF5EF8"/>
    <w:rsid w:val="25511702"/>
    <w:rsid w:val="25F25669"/>
    <w:rsid w:val="26794851"/>
    <w:rsid w:val="26E97E18"/>
    <w:rsid w:val="2701726B"/>
    <w:rsid w:val="27201237"/>
    <w:rsid w:val="2793579F"/>
    <w:rsid w:val="27AF664D"/>
    <w:rsid w:val="27C21AD5"/>
    <w:rsid w:val="27CB6288"/>
    <w:rsid w:val="27ED5522"/>
    <w:rsid w:val="28761915"/>
    <w:rsid w:val="2940038B"/>
    <w:rsid w:val="297E535E"/>
    <w:rsid w:val="299918D2"/>
    <w:rsid w:val="29B473F4"/>
    <w:rsid w:val="29BE48F3"/>
    <w:rsid w:val="2A060A69"/>
    <w:rsid w:val="2A102610"/>
    <w:rsid w:val="2A15428B"/>
    <w:rsid w:val="2A1C1453"/>
    <w:rsid w:val="2A366818"/>
    <w:rsid w:val="2AE50A99"/>
    <w:rsid w:val="2AF27C7A"/>
    <w:rsid w:val="2B2D2402"/>
    <w:rsid w:val="2B4012D0"/>
    <w:rsid w:val="2D5D45B4"/>
    <w:rsid w:val="2E3D0F10"/>
    <w:rsid w:val="2E800F6F"/>
    <w:rsid w:val="2E994D8D"/>
    <w:rsid w:val="2EA949F3"/>
    <w:rsid w:val="2EC06148"/>
    <w:rsid w:val="2EFD278C"/>
    <w:rsid w:val="2F3A2531"/>
    <w:rsid w:val="2F765EF1"/>
    <w:rsid w:val="2F7E3135"/>
    <w:rsid w:val="2FA623AD"/>
    <w:rsid w:val="30590E59"/>
    <w:rsid w:val="305F4CBF"/>
    <w:rsid w:val="306C0468"/>
    <w:rsid w:val="30AA3BFA"/>
    <w:rsid w:val="319270D7"/>
    <w:rsid w:val="31E8646E"/>
    <w:rsid w:val="32127A3F"/>
    <w:rsid w:val="32130B04"/>
    <w:rsid w:val="321C5872"/>
    <w:rsid w:val="32422082"/>
    <w:rsid w:val="32D076FA"/>
    <w:rsid w:val="330E2CCF"/>
    <w:rsid w:val="33295985"/>
    <w:rsid w:val="33580B1F"/>
    <w:rsid w:val="33882AC5"/>
    <w:rsid w:val="338C39C7"/>
    <w:rsid w:val="339508B7"/>
    <w:rsid w:val="344C533E"/>
    <w:rsid w:val="344C68BC"/>
    <w:rsid w:val="34515A53"/>
    <w:rsid w:val="34CE57C2"/>
    <w:rsid w:val="350C0039"/>
    <w:rsid w:val="354F7E75"/>
    <w:rsid w:val="356A0255"/>
    <w:rsid w:val="359232D9"/>
    <w:rsid w:val="35D8218B"/>
    <w:rsid w:val="36DE7246"/>
    <w:rsid w:val="370E7DAB"/>
    <w:rsid w:val="37396BA1"/>
    <w:rsid w:val="37464967"/>
    <w:rsid w:val="3759235C"/>
    <w:rsid w:val="378C72FA"/>
    <w:rsid w:val="37F8116B"/>
    <w:rsid w:val="385C4AF6"/>
    <w:rsid w:val="38E556DC"/>
    <w:rsid w:val="393226B5"/>
    <w:rsid w:val="39623434"/>
    <w:rsid w:val="398F7A24"/>
    <w:rsid w:val="39A57F58"/>
    <w:rsid w:val="3A102AA2"/>
    <w:rsid w:val="3B166A7C"/>
    <w:rsid w:val="3B3537A1"/>
    <w:rsid w:val="3B7F6BCD"/>
    <w:rsid w:val="3BCE6D68"/>
    <w:rsid w:val="3BEE30EA"/>
    <w:rsid w:val="3C1276E7"/>
    <w:rsid w:val="3C183226"/>
    <w:rsid w:val="3CC04321"/>
    <w:rsid w:val="3CD039CD"/>
    <w:rsid w:val="3CE81A7C"/>
    <w:rsid w:val="3D296AAD"/>
    <w:rsid w:val="3D7235ED"/>
    <w:rsid w:val="3D860681"/>
    <w:rsid w:val="3DA07074"/>
    <w:rsid w:val="3DF2491B"/>
    <w:rsid w:val="3E0D7436"/>
    <w:rsid w:val="3E7771AA"/>
    <w:rsid w:val="3EDD0C32"/>
    <w:rsid w:val="3F741504"/>
    <w:rsid w:val="3FAB5528"/>
    <w:rsid w:val="3FF638FD"/>
    <w:rsid w:val="401A4DB7"/>
    <w:rsid w:val="40ED6776"/>
    <w:rsid w:val="40F657D0"/>
    <w:rsid w:val="418404D0"/>
    <w:rsid w:val="41C67FBE"/>
    <w:rsid w:val="41D058D5"/>
    <w:rsid w:val="41EF42F0"/>
    <w:rsid w:val="41F57A03"/>
    <w:rsid w:val="42437045"/>
    <w:rsid w:val="42903638"/>
    <w:rsid w:val="42C65178"/>
    <w:rsid w:val="42CD344A"/>
    <w:rsid w:val="42E24133"/>
    <w:rsid w:val="43472D70"/>
    <w:rsid w:val="436550CD"/>
    <w:rsid w:val="439D0253"/>
    <w:rsid w:val="43A37C06"/>
    <w:rsid w:val="43E35616"/>
    <w:rsid w:val="44134942"/>
    <w:rsid w:val="449955F0"/>
    <w:rsid w:val="44AA2327"/>
    <w:rsid w:val="45584EB2"/>
    <w:rsid w:val="45AF72DF"/>
    <w:rsid w:val="45C93B4A"/>
    <w:rsid w:val="45F67780"/>
    <w:rsid w:val="463346E3"/>
    <w:rsid w:val="463D4C33"/>
    <w:rsid w:val="469269D5"/>
    <w:rsid w:val="46CF6BE8"/>
    <w:rsid w:val="470D625A"/>
    <w:rsid w:val="472F1EED"/>
    <w:rsid w:val="474131DC"/>
    <w:rsid w:val="47A31265"/>
    <w:rsid w:val="47C666DA"/>
    <w:rsid w:val="48723167"/>
    <w:rsid w:val="48AA270B"/>
    <w:rsid w:val="48C636BD"/>
    <w:rsid w:val="48F07C0D"/>
    <w:rsid w:val="49A96BD9"/>
    <w:rsid w:val="49B4112F"/>
    <w:rsid w:val="49B838D7"/>
    <w:rsid w:val="49CE4767"/>
    <w:rsid w:val="49E46A71"/>
    <w:rsid w:val="49EF44D8"/>
    <w:rsid w:val="4A224667"/>
    <w:rsid w:val="4A6E33DF"/>
    <w:rsid w:val="4A825F74"/>
    <w:rsid w:val="4A8C30E7"/>
    <w:rsid w:val="4B591595"/>
    <w:rsid w:val="4BE233FC"/>
    <w:rsid w:val="4BF6357A"/>
    <w:rsid w:val="4C267A2A"/>
    <w:rsid w:val="4CA20BAB"/>
    <w:rsid w:val="4CCA5279"/>
    <w:rsid w:val="4CD45367"/>
    <w:rsid w:val="4CD75E85"/>
    <w:rsid w:val="4CDA3FA2"/>
    <w:rsid w:val="4CFE101F"/>
    <w:rsid w:val="4D6E7AD9"/>
    <w:rsid w:val="4DAC584E"/>
    <w:rsid w:val="4E202BB9"/>
    <w:rsid w:val="4E4A17FE"/>
    <w:rsid w:val="4EA23C09"/>
    <w:rsid w:val="4ECD2358"/>
    <w:rsid w:val="4F0C257C"/>
    <w:rsid w:val="4F911211"/>
    <w:rsid w:val="4FC000D3"/>
    <w:rsid w:val="508C1DCB"/>
    <w:rsid w:val="50AE6D9A"/>
    <w:rsid w:val="51897EED"/>
    <w:rsid w:val="5198466F"/>
    <w:rsid w:val="51F878EA"/>
    <w:rsid w:val="52685FC3"/>
    <w:rsid w:val="5281560B"/>
    <w:rsid w:val="52C852DC"/>
    <w:rsid w:val="53E05781"/>
    <w:rsid w:val="53EC098C"/>
    <w:rsid w:val="542836F0"/>
    <w:rsid w:val="55162754"/>
    <w:rsid w:val="554C6A25"/>
    <w:rsid w:val="55865073"/>
    <w:rsid w:val="55B450E1"/>
    <w:rsid w:val="560165A7"/>
    <w:rsid w:val="562B4DF0"/>
    <w:rsid w:val="56814267"/>
    <w:rsid w:val="56941CF6"/>
    <w:rsid w:val="57005521"/>
    <w:rsid w:val="570234DB"/>
    <w:rsid w:val="570A040B"/>
    <w:rsid w:val="57220B1D"/>
    <w:rsid w:val="576E3ADD"/>
    <w:rsid w:val="57C07F5F"/>
    <w:rsid w:val="581E7135"/>
    <w:rsid w:val="583D5ED1"/>
    <w:rsid w:val="58420206"/>
    <w:rsid w:val="59483E98"/>
    <w:rsid w:val="595F34BE"/>
    <w:rsid w:val="598C2D9F"/>
    <w:rsid w:val="59A26A9D"/>
    <w:rsid w:val="5A2C0E3D"/>
    <w:rsid w:val="5A5415CC"/>
    <w:rsid w:val="5A8A39A1"/>
    <w:rsid w:val="5B1655EB"/>
    <w:rsid w:val="5BDC7FEB"/>
    <w:rsid w:val="5BF82712"/>
    <w:rsid w:val="5BF93476"/>
    <w:rsid w:val="5C7B33B7"/>
    <w:rsid w:val="5C8D491E"/>
    <w:rsid w:val="5C9A4784"/>
    <w:rsid w:val="5D171F55"/>
    <w:rsid w:val="5D22489C"/>
    <w:rsid w:val="5D81578F"/>
    <w:rsid w:val="5DCC4E11"/>
    <w:rsid w:val="5E806C04"/>
    <w:rsid w:val="5EB05CD7"/>
    <w:rsid w:val="5EBB559B"/>
    <w:rsid w:val="5EC85F57"/>
    <w:rsid w:val="5F024BF3"/>
    <w:rsid w:val="5F105F28"/>
    <w:rsid w:val="5F2A469D"/>
    <w:rsid w:val="5F4356AF"/>
    <w:rsid w:val="5F523471"/>
    <w:rsid w:val="5F9D1B2C"/>
    <w:rsid w:val="5FE348DC"/>
    <w:rsid w:val="604B7891"/>
    <w:rsid w:val="608337E2"/>
    <w:rsid w:val="608F0EA9"/>
    <w:rsid w:val="60935106"/>
    <w:rsid w:val="60AB73E1"/>
    <w:rsid w:val="60C3313B"/>
    <w:rsid w:val="61420039"/>
    <w:rsid w:val="61D11B17"/>
    <w:rsid w:val="61F172D7"/>
    <w:rsid w:val="62141232"/>
    <w:rsid w:val="62275607"/>
    <w:rsid w:val="62555998"/>
    <w:rsid w:val="62612D73"/>
    <w:rsid w:val="62744F34"/>
    <w:rsid w:val="62A64E8B"/>
    <w:rsid w:val="62B0343B"/>
    <w:rsid w:val="62BF7C51"/>
    <w:rsid w:val="62FC0EEC"/>
    <w:rsid w:val="630D0036"/>
    <w:rsid w:val="636C688D"/>
    <w:rsid w:val="63907E15"/>
    <w:rsid w:val="63E41D1F"/>
    <w:rsid w:val="63F07976"/>
    <w:rsid w:val="6416128D"/>
    <w:rsid w:val="64246701"/>
    <w:rsid w:val="644834DC"/>
    <w:rsid w:val="648A0433"/>
    <w:rsid w:val="64A90429"/>
    <w:rsid w:val="656053E9"/>
    <w:rsid w:val="657F0627"/>
    <w:rsid w:val="65AB0259"/>
    <w:rsid w:val="65AE7F5E"/>
    <w:rsid w:val="65E90142"/>
    <w:rsid w:val="65ED1B66"/>
    <w:rsid w:val="65F56FAE"/>
    <w:rsid w:val="663F0B50"/>
    <w:rsid w:val="67047575"/>
    <w:rsid w:val="676B3F3A"/>
    <w:rsid w:val="677E3371"/>
    <w:rsid w:val="67871780"/>
    <w:rsid w:val="67976F80"/>
    <w:rsid w:val="681165FF"/>
    <w:rsid w:val="68556DB7"/>
    <w:rsid w:val="689A7DBD"/>
    <w:rsid w:val="68CD71C5"/>
    <w:rsid w:val="691403E5"/>
    <w:rsid w:val="6A29188C"/>
    <w:rsid w:val="6ABF7C67"/>
    <w:rsid w:val="6AD439D8"/>
    <w:rsid w:val="6B495C42"/>
    <w:rsid w:val="6B607BEE"/>
    <w:rsid w:val="6B9E02EE"/>
    <w:rsid w:val="6C3A074D"/>
    <w:rsid w:val="6C5E7A4F"/>
    <w:rsid w:val="6D2476F9"/>
    <w:rsid w:val="6D287D18"/>
    <w:rsid w:val="6DA05ADC"/>
    <w:rsid w:val="6DB91992"/>
    <w:rsid w:val="6DD03CBB"/>
    <w:rsid w:val="6DD7586D"/>
    <w:rsid w:val="6E007640"/>
    <w:rsid w:val="6E0F771C"/>
    <w:rsid w:val="6E454A88"/>
    <w:rsid w:val="6E7F6AD7"/>
    <w:rsid w:val="6E833003"/>
    <w:rsid w:val="6EC44667"/>
    <w:rsid w:val="6F157954"/>
    <w:rsid w:val="6F364F80"/>
    <w:rsid w:val="6F3739A3"/>
    <w:rsid w:val="6F397E6E"/>
    <w:rsid w:val="6F490CF7"/>
    <w:rsid w:val="6FA973ED"/>
    <w:rsid w:val="707D659C"/>
    <w:rsid w:val="707F6369"/>
    <w:rsid w:val="70C45EC0"/>
    <w:rsid w:val="70CA4500"/>
    <w:rsid w:val="710F6A7D"/>
    <w:rsid w:val="718E0584"/>
    <w:rsid w:val="719E20A0"/>
    <w:rsid w:val="71D717F5"/>
    <w:rsid w:val="71F723E0"/>
    <w:rsid w:val="72223488"/>
    <w:rsid w:val="72CE272A"/>
    <w:rsid w:val="739563D3"/>
    <w:rsid w:val="73F94F64"/>
    <w:rsid w:val="7423015F"/>
    <w:rsid w:val="745315C1"/>
    <w:rsid w:val="746016FA"/>
    <w:rsid w:val="74CF12EA"/>
    <w:rsid w:val="74D773F9"/>
    <w:rsid w:val="75A063D2"/>
    <w:rsid w:val="75A351FA"/>
    <w:rsid w:val="763C7DBC"/>
    <w:rsid w:val="76AE541B"/>
    <w:rsid w:val="76B344CD"/>
    <w:rsid w:val="76CA6D4B"/>
    <w:rsid w:val="76E42CE2"/>
    <w:rsid w:val="76EB4F58"/>
    <w:rsid w:val="76F50BC2"/>
    <w:rsid w:val="77114867"/>
    <w:rsid w:val="773A0077"/>
    <w:rsid w:val="775707D9"/>
    <w:rsid w:val="77576863"/>
    <w:rsid w:val="7786631A"/>
    <w:rsid w:val="77E63610"/>
    <w:rsid w:val="7903538E"/>
    <w:rsid w:val="792001D1"/>
    <w:rsid w:val="794A2A12"/>
    <w:rsid w:val="797927F0"/>
    <w:rsid w:val="79B0779A"/>
    <w:rsid w:val="79F62E42"/>
    <w:rsid w:val="79FF5367"/>
    <w:rsid w:val="7A15681D"/>
    <w:rsid w:val="7AC9609F"/>
    <w:rsid w:val="7B43443B"/>
    <w:rsid w:val="7BF74E96"/>
    <w:rsid w:val="7C457EE7"/>
    <w:rsid w:val="7C6E2479"/>
    <w:rsid w:val="7C8D5F5F"/>
    <w:rsid w:val="7C9641FC"/>
    <w:rsid w:val="7CBB4DB2"/>
    <w:rsid w:val="7CEA468E"/>
    <w:rsid w:val="7D154F1E"/>
    <w:rsid w:val="7D2C531C"/>
    <w:rsid w:val="7D4A08C9"/>
    <w:rsid w:val="7D694309"/>
    <w:rsid w:val="7E673140"/>
    <w:rsid w:val="7E8F2203"/>
    <w:rsid w:val="7E9B4611"/>
    <w:rsid w:val="7EA62B29"/>
    <w:rsid w:val="7EB44A20"/>
    <w:rsid w:val="7EE8710E"/>
    <w:rsid w:val="7F972B5D"/>
    <w:rsid w:val="7FBA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442</Words>
  <Characters>2710</Characters>
  <Lines>0</Lines>
  <Paragraphs>0</Paragraphs>
  <TotalTime>2342</TotalTime>
  <ScaleCrop>false</ScaleCrop>
  <LinksUpToDate>false</LinksUpToDate>
  <CharactersWithSpaces>3147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2026-06-05T13:46:00Z</dcterms:created>
  <dc:creator>user</dc:creator>
  <cp:lastModifiedBy>DILI D L</cp:lastModifiedBy>
  <dcterms:modified xsi:type="dcterms:W3CDTF">2026-06-05T17:03:10Z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604119447AC84BC0ADC2DEA5CFA3F133_13</vt:lpwstr>
  </property>
  <property fmtid="{D5CDD505-2E9C-101B-9397-08002B2CF9AE}" pid="4" name="KSOTemplateDocerSaveRecord">
    <vt:lpwstr>eyJoZGlkIjoiNGEwMzcyMTYzZGJiNTM4N2QzN2I4MTQ5Y2RiNTc2YWUiLCJ1c2VySWQiOiI1NjcyMzQ2NjQ4OTYifQ==</vt:lpwstr>
  </property>
</Properties>
</file>